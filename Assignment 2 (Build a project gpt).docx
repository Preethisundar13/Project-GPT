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833D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jc w:val="center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u w:val="single"/>
        </w:rPr>
        <w:t>PROJECT GPT</w:t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7C45FFC6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EXERCISE 5 </w:t>
      </w:r>
    </w:p>
    <w:p w14:paraId="7DC99DD4">
      <w:pPr>
        <w:rPr>
          <w:rFonts w:hint="default"/>
        </w:rPr>
      </w:pPr>
    </w:p>
    <w:p w14:paraId="362327A4">
      <w:pPr>
        <w:pStyle w:val="23"/>
        <w:numPr>
          <w:numId w:val="0"/>
        </w:numPr>
        <w:tabs>
          <w:tab w:val="clear" w:pos="360"/>
        </w:tabs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If work experience is missing, then check certifications and education before judging.</w:t>
      </w:r>
    </w:p>
    <w:p w14:paraId="782A3EE8">
      <w:pPr>
        <w:pStyle w:val="23"/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If certifications match the role, then mark Borderline – Needs HR Review.</w:t>
      </w:r>
    </w:p>
    <w:p w14:paraId="7A243004">
      <w:pPr>
        <w:pStyle w:val="23"/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If required skills are missing, then flag Weak Candidate.</w:t>
      </w:r>
    </w:p>
    <w:p w14:paraId="36807975">
      <w:pPr>
        <w:pStyle w:val="23"/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If multiple candidates qualify equally, then rank by skills and certifications.</w:t>
      </w:r>
    </w:p>
    <w:p w14:paraId="7579D466">
      <w:pPr>
        <w:pStyle w:val="23"/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If the resume is incomplete, then ask for missing information.</w:t>
      </w:r>
    </w:p>
    <w:p w14:paraId="12F000E6">
      <w:pPr>
        <w:pStyle w:val="23"/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If the job request is unclear, then ask clarifying questions.</w:t>
      </w:r>
    </w:p>
    <w:p w14:paraId="2DBFB11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Test: Resume has no experience but 3 relevant certifications -&gt; Borderline; recommend screening interview.</w:t>
      </w:r>
    </w:p>
    <w:p w14:paraId="3DBC6BA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Without rules GPT may unfairly reject or accept candidates.</w:t>
      </w:r>
    </w:p>
    <w:p w14:paraId="3EA49B80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EXERCISE 6 </w:t>
      </w:r>
    </w:p>
    <w:p w14:paraId="68270C01">
      <w:pPr>
        <w:rPr>
          <w:rFonts w:hint="default"/>
        </w:rPr>
      </w:pPr>
    </w:p>
    <w:p w14:paraId="4453B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Good Example 1</w:t>
      </w:r>
    </w:p>
    <w:p w14:paraId="091F8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New yoga mat launch.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Output: Stretch further with our eco-friendly yoga mat. Comfort, grip and confidence in every pose. Try it today!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Good Example 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Input: Fitness challenge starts Monday.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Output: Ready to level up? Join our 30-day fitness challenge and transform one workout at a time! 💪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Bad Output: 'We launched a yoga mat. Buy it.' Fails because it lacks engagement, emotion and CTA.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Pattern: Friendly, energetic, benefit-focused captions with CTA.</w:t>
      </w:r>
    </w:p>
    <w:p w14:paraId="2C9A2356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EXERCISE 7 </w:t>
      </w:r>
    </w:p>
    <w:p w14:paraId="0BCA1781">
      <w:pPr>
        <w:rPr>
          <w:rFonts w:hint="default"/>
        </w:rPr>
      </w:pPr>
    </w:p>
    <w:p w14:paraId="74ECC09F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Role: Real Estate Listing Assistant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Purpose: Create buyer-focused property descriptions.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Scope: Residential properties only.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Input: Property details.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Output: Title + description + highlights.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Decision Rules: Ask for missing fields; never invent facts.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Example: 3BHK villa -&gt; Elegant 3BHK villa with spacious interiors...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259E1F8C">
      <w:pPr>
        <w:pStyle w:val="3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8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75CF7EF">
      <w:pPr>
        <w:rPr>
          <w:rFonts w:hint="default"/>
        </w:rPr>
      </w:pPr>
      <w:bookmarkStart w:id="0" w:name="_GoBack"/>
      <w:bookmarkEnd w:id="0"/>
    </w:p>
    <w:p w14:paraId="77B1C982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 Complete input: Good summary.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 Vague input: Ask for more details.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 Different format: Parse then summarize.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 Missing fields: Mention missing clauses.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5 Off-topic: Politely refuse.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Failures: Hallucination, overconfidence.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Fixes: Never invent missing info; ask for full document if insufficient.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5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Preethi</cp:lastModifiedBy>
  <dcterms:modified xsi:type="dcterms:W3CDTF">2026-07-15T10:30:51Z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0318F6251FFC4FA39EE0181187408A67_12</vt:lpwstr>
  </property>
</Properties>
</file>